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F40E9">
      <w:pPr>
        <w:pStyle w:val="3"/>
        <w:jc w:val="center"/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基于大模型的音乐生成与情绪识别系统 - 需求说明文档</w:t>
      </w:r>
    </w:p>
    <w:p w14:paraId="3CAE87BC">
      <w:pPr>
        <w:pStyle w:val="4"/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7A97490">
      <w:pPr>
        <w:pStyle w:val="4"/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一、项目概述</w:t>
      </w:r>
    </w:p>
    <w:p w14:paraId="001FE958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1.1 项目背景</w:t>
      </w:r>
    </w:p>
    <w:p w14:paraId="11C90345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随着生成式人工智能和多模态计算的发展，音乐生成与情绪识别成为人工智能在艺术创作领域的重要方向。本项目旨在构建一个融合大模型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生成能力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与音频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情感计算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技术的 Web 系统，用户可通过自然语言描述所需音乐风格，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结合大语言模型技术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自动生成旋律与伴奏，并利用音频特征分析模型对音乐的情绪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进行识别与可视化展示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。</w:t>
      </w:r>
    </w:p>
    <w:p w14:paraId="2B4D882E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1.2 项目目标</w:t>
      </w:r>
    </w:p>
    <w:p w14:paraId="6AB08EAF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支持自然语言输入风格描述并生成相应音乐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片段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。</w:t>
      </w:r>
    </w:p>
    <w:p w14:paraId="0B51FB7E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对生成或上传的音乐进行情绪识别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6F949D23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可视化展示音乐情绪分布结果。</w:t>
      </w:r>
    </w:p>
    <w:p w14:paraId="06C3703E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提供简单友好的 Web 前端交互界面。</w:t>
      </w:r>
    </w:p>
    <w:p w14:paraId="32946436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1.3 预期成果</w:t>
      </w:r>
    </w:p>
    <w:p w14:paraId="5DAE2D36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一个完整可运行的 Web 应用系统。</w:t>
      </w:r>
    </w:p>
    <w:p w14:paraId="1EB9C400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一份项目报告（含设计方案、算法原理、实验结果与总结）。</w:t>
      </w:r>
    </w:p>
    <w:p w14:paraId="58D0B96B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项目展示视频或演示文档。</w:t>
      </w:r>
    </w:p>
    <w:p w14:paraId="6A36EF41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02DAD0E">
      <w:pPr>
        <w:pStyle w:val="4"/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二、系统功能需求</w:t>
      </w:r>
    </w:p>
    <w:p w14:paraId="24B3043B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用户交互模块：用户通过网页输入文本描述音乐风格、情绪、节奏等需求。</w:t>
      </w:r>
    </w:p>
    <w:p w14:paraId="34870BCD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音乐生成模块：调用大模型生成旋律与伴奏。</w:t>
      </w:r>
    </w:p>
    <w:p w14:paraId="4D989084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音频情绪识别模块：提取音频特征，通过情绪分类模型识别音乐情感。</w:t>
      </w:r>
    </w:p>
    <w:p w14:paraId="3ACCF769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可视化展示模块：以图表形式展示音乐情绪分布。</w:t>
      </w:r>
    </w:p>
    <w:p w14:paraId="46D0EC08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文件管理模块：提供音乐上传、下载与历史记录管理。</w:t>
      </w:r>
    </w:p>
    <w:p w14:paraId="1587F965">
      <w:pPr>
        <w:rPr>
          <w:rFonts w:hint="default" w:ascii="仿宋_GB2312" w:hAnsi="仿宋_GB2312" w:eastAsia="仿宋_GB2312" w:cs="仿宋_GB2312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系统管理模块：管理日志、API 调用统计与异常处理。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用户管理</w:t>
      </w:r>
    </w:p>
    <w:p w14:paraId="189EBE87">
      <w:pPr>
        <w:pStyle w:val="4"/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三、性能需求</w:t>
      </w:r>
    </w:p>
    <w:p w14:paraId="62C6EE37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音乐生成响应时间。</w:t>
      </w:r>
    </w:p>
    <w:p w14:paraId="495C8F2F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支持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多用户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并发请求。</w:t>
      </w:r>
    </w:p>
    <w:p w14:paraId="018C7FF7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系统可用性 ≥ 95%。</w:t>
      </w:r>
    </w:p>
    <w:p w14:paraId="0202F015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可扩展性：可替换音乐生成或情绪识别模型。</w:t>
      </w:r>
    </w:p>
    <w:p w14:paraId="24B684DC">
      <w:pPr>
        <w:pStyle w:val="4"/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四、系统架构设计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例</w:t>
      </w: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57745D21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系统整体分为四层：</w:t>
      </w:r>
    </w:p>
    <w:p w14:paraId="14513114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前端层（React/Vue）：负责用户交互、音乐播放与可视化展示。</w:t>
      </w:r>
    </w:p>
    <w:p w14:paraId="58BDB09B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后端层（FastAPI/Django）：负责API路由、模型调用、数据传输。</w:t>
      </w:r>
    </w:p>
    <w:p w14:paraId="71FBCA9E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模型层：包含音乐生成模型、情绪识别模型及特征提取模块。</w:t>
      </w:r>
    </w:p>
    <w:p w14:paraId="7BAF5239">
      <w:pP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数据层：MySQL或MongoDB存储用户与音乐数据。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ＭＳ 明朝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ＭＳ ゴシック">
    <w:panose1 w:val="020B0609070205080204"/>
    <w:charset w:val="80"/>
    <w:family w:val="modern"/>
    <w:pitch w:val="default"/>
    <w:sig w:usb0="E00002FF" w:usb1="6AC7FDFB" w:usb2="00000012" w:usb3="00000000" w:csb0="4002009F" w:csb1="DFD7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7BFADE"/>
    <w:rsid w:val="3FDF4D98"/>
    <w:rsid w:val="5FEF4809"/>
    <w:rsid w:val="6DADE1D7"/>
    <w:rsid w:val="ABF27838"/>
    <w:rsid w:val="BCAD3259"/>
    <w:rsid w:val="DBCD7DFE"/>
    <w:rsid w:val="EEFF29E5"/>
    <w:rsid w:val="EF7F8AA1"/>
    <w:rsid w:val="F7EBAC40"/>
    <w:rsid w:val="FDF2FC00"/>
    <w:rsid w:val="FFF7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Nan</cp:lastModifiedBy>
  <dcterms:modified xsi:type="dcterms:W3CDTF">2025-10-11T13:40:13Z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C63723974947AC521A48E768A3656032_42</vt:lpwstr>
  </property>
</Properties>
</file>